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8383E">
      <w:pPr>
        <w:jc w:val="center"/>
        <w:rPr>
          <w:b/>
          <w:color w:val="0066CC"/>
          <w:sz w:val="56"/>
        </w:rPr>
      </w:pPr>
    </w:p>
    <w:p w14:paraId="27C6EC45">
      <w:pPr>
        <w:jc w:val="both"/>
        <w:rPr>
          <w:b/>
          <w:color w:val="0066CC"/>
          <w:sz w:val="56"/>
        </w:rPr>
      </w:pPr>
    </w:p>
    <w:p w14:paraId="4031FF24">
      <w:pPr>
        <w:jc w:val="center"/>
      </w:pPr>
      <w:r>
        <w:rPr>
          <w:b/>
          <w:color w:val="0066CC"/>
          <w:sz w:val="56"/>
        </w:rPr>
        <w:t>TRADING PLATFORM 2027 VISION</w:t>
      </w:r>
      <w:r>
        <w:rPr>
          <w:b/>
          <w:color w:val="0066CC"/>
          <w:sz w:val="56"/>
        </w:rPr>
        <w:br w:type="textWrapping"/>
      </w:r>
      <w:r>
        <w:rPr>
          <w:color w:val="009966"/>
          <w:sz w:val="36"/>
        </w:rPr>
        <w:br w:type="textWrapping"/>
      </w:r>
      <w:r>
        <w:rPr>
          <w:color w:val="009966"/>
          <w:sz w:val="36"/>
        </w:rPr>
        <w:t>User Guide to the Most Exciting New Features</w:t>
      </w:r>
    </w:p>
    <w:p w14:paraId="081CF985">
      <w:pPr>
        <w:pStyle w:val="4"/>
        <w:keepNext w:val="0"/>
        <w:keepLines w:val="0"/>
        <w:widowControl/>
        <w:suppressLineNumbers w:val="0"/>
      </w:pPr>
      <w:r>
        <w:br w:type="page"/>
      </w:r>
    </w:p>
    <w:p w14:paraId="3D801DE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</w:p>
    <w:p w14:paraId="22827F02">
      <w:pPr>
        <w:pStyle w:val="4"/>
        <w:keepNext w:val="0"/>
        <w:keepLines w:val="0"/>
        <w:widowControl/>
        <w:suppressLineNumbers w:val="0"/>
      </w:pPr>
      <w:r>
        <w:rPr>
          <w:sz w:val="32"/>
          <w:szCs w:val="32"/>
        </w:rPr>
        <w:t>Introduction</w:t>
      </w:r>
    </w:p>
    <w:p w14:paraId="471105CB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Financial markets move faster than ever before. Traders need tools that help them understand market conditions quickly, manage risk effectively, and make informed decisions with confidence.</w:t>
      </w:r>
    </w:p>
    <w:p w14:paraId="12C114D9">
      <w:pPr>
        <w:pStyle w:val="33"/>
        <w:keepNext w:val="0"/>
        <w:keepLines w:val="0"/>
        <w:widowControl/>
        <w:suppressLineNumbers w:val="0"/>
      </w:pPr>
      <w:r>
        <w:t>This document presents five major improvements designed to enhance the trading experience. Each feature focuses on solving real-world challenges faced by traders every day while maintaining a simple and intuitive user experience.</w:t>
      </w:r>
    </w:p>
    <w:p w14:paraId="61805D49">
      <w:pPr>
        <w:pStyle w:val="33"/>
        <w:keepNext w:val="0"/>
        <w:keepLines w:val="0"/>
        <w:widowControl/>
        <w:suppressLineNumbers w:val="0"/>
      </w:pPr>
    </w:p>
    <w:p w14:paraId="4032E216">
      <w:pPr>
        <w:pStyle w:val="33"/>
        <w:keepNext w:val="0"/>
        <w:keepLines w:val="0"/>
        <w:widowControl/>
        <w:suppressLineNumbers w:val="0"/>
      </w:pPr>
    </w:p>
    <w:p w14:paraId="278B25EC">
      <w:pPr>
        <w:pStyle w:val="33"/>
        <w:keepNext w:val="0"/>
        <w:keepLines w:val="0"/>
        <w:widowControl/>
        <w:suppressLineNumbers w:val="0"/>
      </w:pPr>
    </w:p>
    <w:p w14:paraId="0DD6881A">
      <w:pPr>
        <w:pStyle w:val="33"/>
        <w:keepNext w:val="0"/>
        <w:keepLines w:val="0"/>
        <w:widowControl/>
        <w:suppressLineNumbers w:val="0"/>
      </w:pPr>
    </w:p>
    <w:p w14:paraId="6929A61D">
      <w:pPr>
        <w:pStyle w:val="33"/>
        <w:keepNext w:val="0"/>
        <w:keepLines w:val="0"/>
        <w:widowControl/>
        <w:suppressLineNumbers w:val="0"/>
      </w:pPr>
    </w:p>
    <w:p w14:paraId="3E70337F">
      <w:pPr>
        <w:pStyle w:val="33"/>
        <w:keepNext w:val="0"/>
        <w:keepLines w:val="0"/>
        <w:widowControl/>
        <w:suppressLineNumbers w:val="0"/>
      </w:pPr>
    </w:p>
    <w:p w14:paraId="13BFDF6B">
      <w:pPr>
        <w:pStyle w:val="33"/>
        <w:keepNext w:val="0"/>
        <w:keepLines w:val="0"/>
        <w:widowControl/>
        <w:suppressLineNumbers w:val="0"/>
      </w:pPr>
    </w:p>
    <w:p w14:paraId="4D3C8047">
      <w:pPr>
        <w:pStyle w:val="33"/>
        <w:keepNext w:val="0"/>
        <w:keepLines w:val="0"/>
        <w:widowControl/>
        <w:suppressLineNumbers w:val="0"/>
      </w:pPr>
    </w:p>
    <w:p w14:paraId="4CE56DC4">
      <w:pPr>
        <w:pStyle w:val="33"/>
        <w:keepNext w:val="0"/>
        <w:keepLines w:val="0"/>
        <w:widowControl/>
        <w:suppressLineNumbers w:val="0"/>
      </w:pPr>
    </w:p>
    <w:p w14:paraId="0EED051A">
      <w:pPr>
        <w:pStyle w:val="33"/>
        <w:keepNext w:val="0"/>
        <w:keepLines w:val="0"/>
        <w:widowControl/>
        <w:suppressLineNumbers w:val="0"/>
      </w:pPr>
    </w:p>
    <w:p w14:paraId="72B83397">
      <w:pPr>
        <w:pStyle w:val="33"/>
        <w:keepNext w:val="0"/>
        <w:keepLines w:val="0"/>
        <w:widowControl/>
        <w:suppressLineNumbers w:val="0"/>
      </w:pPr>
    </w:p>
    <w:p w14:paraId="00035A5E">
      <w:pPr>
        <w:pStyle w:val="33"/>
        <w:keepNext w:val="0"/>
        <w:keepLines w:val="0"/>
        <w:widowControl/>
        <w:suppressLineNumbers w:val="0"/>
      </w:pPr>
    </w:p>
    <w:p w14:paraId="364C1BE2">
      <w:pPr>
        <w:pStyle w:val="33"/>
        <w:keepNext w:val="0"/>
        <w:keepLines w:val="0"/>
        <w:widowControl/>
        <w:suppressLineNumbers w:val="0"/>
      </w:pPr>
    </w:p>
    <w:p w14:paraId="5461E051">
      <w:pPr>
        <w:pStyle w:val="33"/>
        <w:keepNext w:val="0"/>
        <w:keepLines w:val="0"/>
        <w:widowControl/>
        <w:suppressLineNumbers w:val="0"/>
      </w:pPr>
    </w:p>
    <w:p w14:paraId="4A197807">
      <w:pPr>
        <w:pStyle w:val="33"/>
        <w:keepNext w:val="0"/>
        <w:keepLines w:val="0"/>
        <w:widowControl/>
        <w:suppressLineNumbers w:val="0"/>
      </w:pPr>
    </w:p>
    <w:p w14:paraId="63FF23C4">
      <w:pPr>
        <w:pStyle w:val="3"/>
        <w:keepNext w:val="0"/>
        <w:keepLines w:val="0"/>
        <w:widowControl/>
        <w:suppressLineNumbers w:val="0"/>
        <w:rPr>
          <w:sz w:val="34"/>
          <w:szCs w:val="34"/>
        </w:rPr>
      </w:pPr>
    </w:p>
    <w:p w14:paraId="09BEBCA2">
      <w:pPr>
        <w:pStyle w:val="3"/>
        <w:keepNext w:val="0"/>
        <w:keepLines w:val="0"/>
        <w:widowControl/>
        <w:suppressLineNumbers w:val="0"/>
        <w:rPr>
          <w:sz w:val="34"/>
          <w:szCs w:val="34"/>
        </w:rPr>
      </w:pPr>
      <w:bookmarkStart w:id="0" w:name="_GoBack"/>
      <w:bookmarkEnd w:id="0"/>
    </w:p>
    <w:p w14:paraId="372C4271">
      <w:pPr>
        <w:pStyle w:val="2"/>
        <w:keepNext w:val="0"/>
        <w:keepLines w:val="0"/>
        <w:widowControl/>
        <w:suppressLineNumbers w:val="0"/>
        <w:rPr>
          <w:sz w:val="34"/>
          <w:szCs w:val="34"/>
        </w:rPr>
      </w:pPr>
      <w:r>
        <w:rPr>
          <w:sz w:val="34"/>
          <w:szCs w:val="34"/>
        </w:rPr>
        <w:t>4. Integrated News Terminal</w:t>
      </w:r>
    </w:p>
    <w:p w14:paraId="4D0E71B1">
      <w:pPr>
        <w:pStyle w:val="4"/>
        <w:keepNext w:val="0"/>
        <w:keepLines w:val="0"/>
        <w:widowControl/>
        <w:suppressLineNumbers w:val="0"/>
      </w:pPr>
      <w:r>
        <w:rPr>
          <w:sz w:val="26"/>
          <w:szCs w:val="26"/>
        </w:rPr>
        <w:t>Overview</w:t>
      </w:r>
    </w:p>
    <w:p w14:paraId="2DC162EA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Market-moving events often occur unexpectedly. The Integrated News Terminal delivers real-time information directly within the trading platform.</w:t>
      </w:r>
    </w:p>
    <w:p w14:paraId="17CEDD2B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Key Capabilities</w:t>
      </w:r>
    </w:p>
    <w:p w14:paraId="007CD8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Breaking news updates</w:t>
      </w:r>
    </w:p>
    <w:p w14:paraId="5625D0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Earnings announcements</w:t>
      </w:r>
    </w:p>
    <w:p w14:paraId="5621D8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Economic calendar integration</w:t>
      </w:r>
    </w:p>
    <w:p w14:paraId="55D955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AI-generated news summaries</w:t>
      </w:r>
    </w:p>
    <w:p w14:paraId="1A8014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Market sentiment monitoring</w:t>
      </w:r>
    </w:p>
    <w:p w14:paraId="7E634D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Sector-specific news feeds</w:t>
      </w:r>
    </w:p>
    <w:p w14:paraId="2374E1A7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How It Works</w:t>
      </w:r>
    </w:p>
    <w:p w14:paraId="396E72E3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Relevant news appears directly inside the platform alongside charts and watchlists. Users can quickly evaluate the potential impact of events without switching between websites.</w:t>
      </w:r>
    </w:p>
    <w:p w14:paraId="0BD4C0D2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Example</w:t>
      </w:r>
    </w:p>
    <w:p w14:paraId="5DEC6165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company releases earnings after market close. The platform immediately provides a concise summary and highlights key figures affecting the stock price.</w:t>
      </w:r>
    </w:p>
    <w:p w14:paraId="17A97397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Benefits</w:t>
      </w:r>
    </w:p>
    <w:p w14:paraId="77ADAE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Faster access to information</w:t>
      </w:r>
    </w:p>
    <w:p w14:paraId="47F66E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Reduced research time</w:t>
      </w:r>
    </w:p>
    <w:p w14:paraId="3CCC89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Better awareness of market-moving events</w:t>
      </w:r>
    </w:p>
    <w:p w14:paraId="5693A5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Improved reaction speed</w:t>
      </w:r>
    </w:p>
    <w:p w14:paraId="35741408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User Value</w:t>
      </w:r>
    </w:p>
    <w:p w14:paraId="1C01A666">
      <w:pPr>
        <w:pStyle w:val="33"/>
        <w:keepNext w:val="0"/>
        <w:keepLines w:val="0"/>
        <w:widowControl/>
        <w:suppressLineNumbers w:val="0"/>
      </w:pPr>
      <w:r>
        <w:t>Everything traders need is available within a single workspace.</w:t>
      </w:r>
    </w:p>
    <w:p w14:paraId="5B4F030E">
      <w:pPr>
        <w:pStyle w:val="33"/>
        <w:keepNext w:val="0"/>
        <w:keepLines w:val="0"/>
        <w:widowControl/>
        <w:suppressLineNumbers w:val="0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C1DCE">
    <w:pPr>
      <w:pStyle w:val="1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EFAB6B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EFAB6B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4087E0"/>
    <w:multiLevelType w:val="multilevel"/>
    <w:tmpl w:val="EE408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2F448B"/>
    <w:multiLevelType w:val="multilevel"/>
    <w:tmpl w:val="FF2F4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C262D"/>
    <w:rsid w:val="07684137"/>
    <w:rsid w:val="12E71EA5"/>
    <w:rsid w:val="26B12C2C"/>
    <w:rsid w:val="41DB2819"/>
    <w:rsid w:val="66490DDD"/>
    <w:rsid w:val="66C3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entrolance\AppData\Local\Kingsoft\WPS%20Office\12.1.0.26880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</Words>
  <Characters>1610</Characters>
  <Lines>0</Lines>
  <Paragraphs>0</Paragraphs>
  <TotalTime>17</TotalTime>
  <ScaleCrop>false</ScaleCrop>
  <LinksUpToDate>false</LinksUpToDate>
  <CharactersWithSpaces>1828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Harry Johnson</cp:lastModifiedBy>
  <dcterms:modified xsi:type="dcterms:W3CDTF">2026-06-11T19:47:54Z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eyJoZGlkIjoiNjZmMDg4ZWZmMjg0N2Q3OTIzMGRhMTkwNGZkMGFkNzUiLCJ1c2VySWQiOiIxNjQ5MjY4OTY3ODU5In0=</vt:lpwstr>
  </property>
  <property fmtid="{D5CDD505-2E9C-101B-9397-08002B2CF9AE}" pid="3" name="KSOProductBuildVer">
    <vt:lpwstr>1033-12.1.0.26880</vt:lpwstr>
  </property>
  <property fmtid="{D5CDD505-2E9C-101B-9397-08002B2CF9AE}" pid="4" name="ICV">
    <vt:lpwstr>EC4A33AA8F794C268D07888A1023F3E7_12</vt:lpwstr>
  </property>
</Properties>
</file>